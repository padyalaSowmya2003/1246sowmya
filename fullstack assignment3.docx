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RESTful</w:t>
      </w:r>
      <w:r>
        <w:rPr>
          <w:spacing w:val="-13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 xml:space="preserve">using express.js and creating a database and index in </w:t>
      </w:r>
      <w:r>
        <w:rPr>
          <w:spacing w:val="-2"/>
        </w:rPr>
        <w:t>MongoDB.</w:t>
      </w:r>
    </w:p>
    <w:p>
      <w:pPr>
        <w:pStyle w:val="5"/>
        <w:spacing w:before="656"/>
        <w:rPr>
          <w:sz w:val="64"/>
        </w:rPr>
      </w:pPr>
    </w:p>
    <w:p>
      <w:pPr>
        <w:spacing w:before="0"/>
        <w:ind w:left="1243" w:right="0" w:firstLine="0"/>
        <w:jc w:val="left"/>
        <w:rPr>
          <w:sz w:val="24"/>
        </w:rPr>
      </w:pP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details…..</w:t>
      </w:r>
    </w:p>
    <w:p>
      <w:pPr>
        <w:pStyle w:val="5"/>
        <w:rPr>
          <w:b w:val="0"/>
          <w:sz w:val="24"/>
        </w:rPr>
      </w:pPr>
    </w:p>
    <w:p>
      <w:pPr>
        <w:pStyle w:val="5"/>
        <w:rPr>
          <w:b w:val="0"/>
          <w:sz w:val="24"/>
        </w:rPr>
      </w:pPr>
    </w:p>
    <w:p>
      <w:pPr>
        <w:pStyle w:val="5"/>
        <w:rPr>
          <w:b w:val="0"/>
          <w:sz w:val="24"/>
        </w:rPr>
      </w:pPr>
    </w:p>
    <w:p>
      <w:pPr>
        <w:pStyle w:val="5"/>
        <w:rPr>
          <w:b w:val="0"/>
          <w:sz w:val="24"/>
        </w:rPr>
      </w:pPr>
    </w:p>
    <w:p>
      <w:pPr>
        <w:pStyle w:val="5"/>
        <w:rPr>
          <w:b w:val="0"/>
          <w:sz w:val="24"/>
        </w:rPr>
      </w:pPr>
    </w:p>
    <w:p>
      <w:pPr>
        <w:pStyle w:val="5"/>
        <w:rPr>
          <w:b w:val="0"/>
          <w:sz w:val="24"/>
        </w:rPr>
      </w:pPr>
    </w:p>
    <w:p>
      <w:pPr>
        <w:pStyle w:val="5"/>
        <w:spacing w:before="25"/>
        <w:rPr>
          <w:b w:val="0"/>
          <w:sz w:val="24"/>
        </w:rPr>
      </w:pPr>
    </w:p>
    <w:p>
      <w:pPr>
        <w:spacing w:before="0"/>
        <w:ind w:left="100" w:right="0" w:firstLine="0"/>
        <w:jc w:val="left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3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3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>
      <w:pPr>
        <w:pStyle w:val="2"/>
        <w:spacing w:before="274"/>
        <w:ind w:left="263"/>
      </w:pPr>
      <w:r>
        <w:t>index.js</w:t>
      </w:r>
      <w:r>
        <w:rPr>
          <w:spacing w:val="-1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>
      <w:pPr>
        <w:pStyle w:val="5"/>
        <w:spacing w:before="25"/>
        <w:rPr>
          <w:sz w:val="20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885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1910" w:h="16840"/>
          <w:pgMar w:top="1360" w:right="1320" w:bottom="280" w:left="1340" w:header="720" w:footer="720" w:gutter="0"/>
          <w:cols w:space="720" w:num="1"/>
        </w:sectPr>
      </w:pPr>
    </w:p>
    <w:p>
      <w:pPr>
        <w:pStyle w:val="5"/>
        <w:spacing w:before="52"/>
        <w:rPr>
          <w:sz w:val="20"/>
        </w:rPr>
      </w:pPr>
    </w:p>
    <w:p>
      <w:pPr>
        <w:pStyle w:val="5"/>
        <w:ind w:left="10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1040" cy="3612515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1"/>
        <w:ind w:left="239" w:right="0" w:firstLine="0"/>
        <w:jc w:val="left"/>
        <w:rPr>
          <w:b/>
          <w:sz w:val="28"/>
        </w:rPr>
      </w:pPr>
      <w:r>
        <w:rPr>
          <w:b/>
          <w:sz w:val="28"/>
        </w:rPr>
        <w:t>MODEL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pStyle w:val="5"/>
        <w:spacing w:before="25"/>
        <w:rPr>
          <w:sz w:val="20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r:id="rId5" w:type="default"/>
          <w:pgSz w:w="11910" w:h="16840"/>
          <w:pgMar w:top="1740" w:right="1320" w:bottom="280" w:left="1340" w:header="1452" w:footer="0" w:gutter="0"/>
          <w:cols w:space="720" w:num="1"/>
        </w:sectPr>
      </w:pPr>
    </w:p>
    <w:p>
      <w:pPr>
        <w:pStyle w:val="5"/>
        <w:spacing w:before="52"/>
        <w:rPr>
          <w:sz w:val="20"/>
        </w:rPr>
      </w:pPr>
    </w:p>
    <w:p>
      <w:pPr>
        <w:pStyle w:val="5"/>
        <w:ind w:left="10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1040" cy="361251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1" w:after="7" w:line="446" w:lineRule="auto"/>
        <w:ind w:left="244" w:right="5710" w:hanging="144"/>
        <w:jc w:val="left"/>
        <w:rPr>
          <w:b/>
          <w:sz w:val="28"/>
        </w:rPr>
      </w:pPr>
      <w:r>
        <w:rPr>
          <w:b/>
          <w:sz w:val="28"/>
        </w:rPr>
        <w:t>CONTROLLERS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: CREATE :</w:t>
      </w:r>
    </w:p>
    <w:p>
      <w:pPr>
        <w:pStyle w:val="5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651500" cy="352996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headerReference r:id="rId6" w:type="default"/>
          <w:pgSz w:w="11910" w:h="16840"/>
          <w:pgMar w:top="1740" w:right="1320" w:bottom="280" w:left="1340" w:header="1452" w:footer="0" w:gutter="0"/>
          <w:cols w:space="720" w:num="1"/>
        </w:sectPr>
      </w:pPr>
    </w:p>
    <w:p>
      <w:pPr>
        <w:pStyle w:val="5"/>
        <w:spacing w:before="52"/>
        <w:rPr>
          <w:sz w:val="20"/>
        </w:rPr>
      </w:pPr>
    </w:p>
    <w:p>
      <w:pPr>
        <w:pStyle w:val="5"/>
        <w:ind w:left="10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1040" cy="361251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1"/>
        <w:ind w:left="244" w:right="0" w:firstLine="0"/>
        <w:jc w:val="left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pStyle w:val="5"/>
        <w:spacing w:before="25"/>
        <w:rPr>
          <w:sz w:val="20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r:id="rId7" w:type="default"/>
          <w:pgSz w:w="11910" w:h="16840"/>
          <w:pgMar w:top="1740" w:right="1320" w:bottom="280" w:left="1340" w:header="1452" w:footer="0" w:gutter="0"/>
          <w:cols w:space="720" w:num="1"/>
        </w:sectPr>
      </w:pPr>
    </w:p>
    <w:p>
      <w:pPr>
        <w:pStyle w:val="5"/>
        <w:spacing w:before="52"/>
        <w:rPr>
          <w:sz w:val="20"/>
        </w:rPr>
      </w:pPr>
    </w:p>
    <w:p>
      <w:pPr>
        <w:pStyle w:val="5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77230" cy="361251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6"/>
        <w:ind w:left="244" w:right="0" w:firstLine="0"/>
        <w:jc w:val="left"/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pacing w:val="-10"/>
          <w:sz w:val="28"/>
        </w:rPr>
        <w:t xml:space="preserve"> :</w:t>
      </w:r>
    </w:p>
    <w:p>
      <w:pPr>
        <w:pStyle w:val="5"/>
        <w:spacing w:before="24"/>
        <w:rPr>
          <w:sz w:val="20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r:id="rId8" w:type="default"/>
          <w:pgSz w:w="11910" w:h="16840"/>
          <w:pgMar w:top="1740" w:right="1320" w:bottom="280" w:left="1340" w:header="1452" w:footer="0" w:gutter="0"/>
          <w:cols w:space="720" w:num="1"/>
        </w:sectPr>
      </w:pPr>
    </w:p>
    <w:p>
      <w:pPr>
        <w:pStyle w:val="8"/>
        <w:numPr>
          <w:ilvl w:val="0"/>
          <w:numId w:val="1"/>
        </w:numPr>
        <w:tabs>
          <w:tab w:val="left" w:pos="1174"/>
        </w:tabs>
        <w:spacing w:before="278" w:after="0" w:line="240" w:lineRule="auto"/>
        <w:ind w:left="1174" w:right="0" w:hanging="353"/>
        <w:jc w:val="left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name.</w:t>
      </w:r>
    </w:p>
    <w:p>
      <w:pPr>
        <w:pStyle w:val="8"/>
        <w:numPr>
          <w:ilvl w:val="0"/>
          <w:numId w:val="1"/>
        </w:numPr>
        <w:tabs>
          <w:tab w:val="left" w:pos="1174"/>
        </w:tabs>
        <w:spacing w:before="284" w:after="0" w:line="240" w:lineRule="auto"/>
        <w:ind w:left="1174" w:right="0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(vs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code).</w:t>
      </w:r>
    </w:p>
    <w:p>
      <w:pPr>
        <w:pStyle w:val="8"/>
        <w:numPr>
          <w:ilvl w:val="0"/>
          <w:numId w:val="1"/>
        </w:numPr>
        <w:tabs>
          <w:tab w:val="left" w:pos="1174"/>
        </w:tabs>
        <w:spacing w:before="278" w:after="0" w:line="240" w:lineRule="auto"/>
        <w:ind w:left="1174" w:right="0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~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) 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editor.</w:t>
      </w:r>
    </w:p>
    <w:p>
      <w:pPr>
        <w:pStyle w:val="8"/>
        <w:numPr>
          <w:ilvl w:val="0"/>
          <w:numId w:val="1"/>
        </w:numPr>
        <w:tabs>
          <w:tab w:val="left" w:pos="1174"/>
        </w:tabs>
        <w:spacing w:before="282" w:after="0" w:line="240" w:lineRule="auto"/>
        <w:ind w:left="1174" w:right="0" w:hanging="353"/>
        <w:jc w:val="left"/>
        <w:rPr>
          <w:b/>
          <w:sz w:val="28"/>
        </w:rPr>
      </w:pPr>
      <w:r>
        <w:rPr>
          <w:b/>
          <w:sz w:val="28"/>
        </w:rPr>
        <w:t>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locally.</w:t>
      </w:r>
    </w:p>
    <w:p>
      <w:pPr>
        <w:pStyle w:val="5"/>
        <w:spacing w:before="279"/>
        <w:ind w:left="1243"/>
      </w:pPr>
      <w:r>
        <w:t>git</w:t>
      </w:r>
      <w:r>
        <w:rPr>
          <w:spacing w:val="-9"/>
        </w:rPr>
        <w:t xml:space="preserve"> </w:t>
      </w:r>
      <w:r>
        <w:t xml:space="preserve">clone </w:t>
      </w:r>
      <w:r>
        <w:fldChar w:fldCharType="begin"/>
      </w:r>
      <w:r>
        <w:instrText xml:space="preserve"> HYPERLINK "https://github.com/4727yesuraju/crud.git" \h </w:instrText>
      </w:r>
      <w:r>
        <w:fldChar w:fldCharType="separate"/>
      </w:r>
      <w:r>
        <w:rPr>
          <w:spacing w:val="-2"/>
          <w:u w:val="single"/>
        </w:rPr>
        <w:t>https://github.com/4727yesuraju/crud.git</w:t>
      </w:r>
      <w:r>
        <w:rPr>
          <w:spacing w:val="-2"/>
          <w:u w:val="single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1174"/>
        </w:tabs>
        <w:spacing w:before="278" w:after="0" w:line="240" w:lineRule="auto"/>
        <w:ind w:left="1174" w:right="0" w:hanging="353"/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(cd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terminal)</w:t>
      </w:r>
    </w:p>
    <w:p>
      <w:pPr>
        <w:pStyle w:val="8"/>
        <w:numPr>
          <w:ilvl w:val="0"/>
          <w:numId w:val="1"/>
        </w:numPr>
        <w:tabs>
          <w:tab w:val="left" w:pos="1174"/>
        </w:tabs>
        <w:spacing w:before="283" w:after="0" w:line="240" w:lineRule="auto"/>
        <w:ind w:left="1174" w:right="0" w:hanging="353"/>
        <w:jc w:val="left"/>
        <w:rPr>
          <w:b/>
          <w:sz w:val="28"/>
        </w:rPr>
      </w:pPr>
      <w:r>
        <w:rPr>
          <w:b/>
          <w:sz w:val="28"/>
        </w:rPr>
        <w:t>Ignore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>
      <w:pPr>
        <w:pStyle w:val="8"/>
        <w:numPr>
          <w:ilvl w:val="0"/>
          <w:numId w:val="1"/>
        </w:numPr>
        <w:tabs>
          <w:tab w:val="left" w:pos="1174"/>
        </w:tabs>
        <w:spacing w:before="278" w:after="0" w:line="240" w:lineRule="auto"/>
        <w:ind w:left="1174" w:right="0" w:hanging="353"/>
        <w:jc w:val="left"/>
        <w:rPr>
          <w:b/>
          <w:sz w:val="28"/>
        </w:rPr>
      </w:pPr>
      <w:r>
        <w:rPr>
          <w:b/>
          <w:sz w:val="28"/>
        </w:rPr>
        <w:t>Here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>
      <w:pPr>
        <w:pStyle w:val="8"/>
        <w:numPr>
          <w:ilvl w:val="0"/>
          <w:numId w:val="1"/>
        </w:numPr>
        <w:tabs>
          <w:tab w:val="left" w:pos="1173"/>
          <w:tab w:val="left" w:pos="1243"/>
        </w:tabs>
        <w:spacing w:before="283" w:after="0" w:line="446" w:lineRule="auto"/>
        <w:ind w:left="1243" w:right="1547" w:hanging="423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.env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 CONN_STR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variables and assign value.</w:t>
      </w:r>
    </w:p>
    <w:p>
      <w:pPr>
        <w:pStyle w:val="5"/>
        <w:tabs>
          <w:tab w:val="left" w:pos="3380"/>
        </w:tabs>
        <w:spacing w:before="8"/>
        <w:ind w:left="821"/>
      </w:pPr>
      <w:r>
        <w:t>ex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3000</w:t>
      </w:r>
      <w:r>
        <w:tab/>
      </w:r>
      <w:r>
        <w:t>(</w:t>
      </w:r>
      <w:r>
        <w:rPr>
          <w:spacing w:val="-8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3000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8080).</w:t>
      </w:r>
    </w:p>
    <w:p>
      <w:pPr>
        <w:pStyle w:val="5"/>
        <w:spacing w:before="278"/>
        <w:ind w:left="1315"/>
      </w:pPr>
      <w:r>
        <w:t>CONN_STR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mongodb_connection_string.</w:t>
      </w:r>
    </w:p>
    <w:p>
      <w:pPr>
        <w:pStyle w:val="5"/>
        <w:spacing w:before="25"/>
        <w:rPr>
          <w:sz w:val="20"/>
        </w:rPr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865" cy="352615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r:id="rId9" w:type="default"/>
          <w:pgSz w:w="11910" w:h="16840"/>
          <w:pgMar w:top="1740" w:right="1320" w:bottom="280" w:left="1340" w:header="1452" w:footer="0" w:gutter="0"/>
          <w:cols w:space="720" w:num="1"/>
        </w:sectPr>
      </w:pPr>
    </w:p>
    <w:p>
      <w:pPr>
        <w:pStyle w:val="5"/>
        <w:spacing w:before="278"/>
        <w:ind w:left="100"/>
      </w:pPr>
      <w:r>
        <w:t>simply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.env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10"/>
        </w:rPr>
        <w:t>.</w:t>
      </w:r>
    </w:p>
    <w:p>
      <w:pPr>
        <w:spacing w:before="278"/>
        <w:ind w:left="100" w:right="0" w:firstLine="0"/>
        <w:jc w:val="left"/>
        <w:rPr>
          <w:sz w:val="27"/>
        </w:rPr>
      </w:pPr>
      <w:r>
        <w:rPr>
          <w:sz w:val="27"/>
        </w:rPr>
        <w:t>PORT</w:t>
      </w:r>
      <w:r>
        <w:rPr>
          <w:spacing w:val="-3"/>
          <w:sz w:val="27"/>
        </w:rPr>
        <w:t xml:space="preserve"> </w:t>
      </w:r>
      <w:r>
        <w:rPr>
          <w:sz w:val="27"/>
        </w:rPr>
        <w:t>=</w:t>
      </w:r>
      <w:r>
        <w:rPr>
          <w:spacing w:val="-4"/>
          <w:sz w:val="27"/>
        </w:rPr>
        <w:t xml:space="preserve"> 5000</w:t>
      </w:r>
    </w:p>
    <w:p>
      <w:pPr>
        <w:spacing w:before="280"/>
        <w:ind w:left="100" w:right="0" w:firstLine="0"/>
        <w:jc w:val="left"/>
        <w:rPr>
          <w:sz w:val="27"/>
        </w:rPr>
      </w:pPr>
      <w:r>
        <w:fldChar w:fldCharType="begin"/>
      </w:r>
      <w:r>
        <w:instrText xml:space="preserve"> HYPERLINK "mailto:rough@cluster0.wbclvtg.mongodb.net" \h </w:instrText>
      </w:r>
      <w:r>
        <w:fldChar w:fldCharType="separate"/>
      </w:r>
      <w:r>
        <w:rPr>
          <w:spacing w:val="-2"/>
          <w:sz w:val="27"/>
        </w:rPr>
        <w:t>CONN_STR=mongodb+srv://4727yesuraju:rough@cluster0.wbclvtg.mongodb.net</w:t>
      </w:r>
      <w:r>
        <w:rPr>
          <w:spacing w:val="-2"/>
          <w:sz w:val="27"/>
        </w:rPr>
        <w:fldChar w:fldCharType="end"/>
      </w:r>
    </w:p>
    <w:p>
      <w:pPr>
        <w:spacing w:before="2"/>
        <w:ind w:left="100" w:right="0" w:firstLine="0"/>
        <w:jc w:val="left"/>
        <w:rPr>
          <w:sz w:val="27"/>
        </w:rPr>
      </w:pPr>
      <w:r>
        <w:rPr>
          <w:spacing w:val="-2"/>
          <w:sz w:val="27"/>
        </w:rPr>
        <w:t>/?retryWrites=true&amp;w=majority&amp;appName=Cluster0</w:t>
      </w:r>
    </w:p>
    <w:p>
      <w:pPr>
        <w:pStyle w:val="8"/>
        <w:numPr>
          <w:ilvl w:val="0"/>
          <w:numId w:val="1"/>
        </w:numPr>
        <w:tabs>
          <w:tab w:val="left" w:pos="453"/>
        </w:tabs>
        <w:spacing w:before="285" w:after="0" w:line="240" w:lineRule="auto"/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 run server.</w:t>
      </w:r>
    </w:p>
    <w:p>
      <w:pPr>
        <w:pStyle w:val="5"/>
        <w:spacing w:before="278" w:line="448" w:lineRule="auto"/>
        <w:ind w:left="100" w:right="4586"/>
      </w:pPr>
      <w:r>
        <w:t>npm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(installing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dependencies) npm run dev (to run server)</w:t>
      </w:r>
    </w:p>
    <w:p>
      <w:pPr>
        <w:pStyle w:val="8"/>
        <w:numPr>
          <w:ilvl w:val="0"/>
          <w:numId w:val="1"/>
        </w:numPr>
        <w:tabs>
          <w:tab w:val="left" w:pos="593"/>
        </w:tabs>
        <w:spacing w:before="1" w:after="0" w:line="240" w:lineRule="auto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running </w:t>
      </w:r>
      <w:r>
        <w:rPr>
          <w:b/>
          <w:spacing w:val="-2"/>
          <w:sz w:val="28"/>
        </w:rPr>
        <w:t>successfully.</w:t>
      </w:r>
    </w:p>
    <w:p>
      <w:pPr>
        <w:pStyle w:val="5"/>
        <w:spacing w:before="25"/>
        <w:rPr>
          <w:sz w:val="20"/>
        </w:rPr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731510" cy="246888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r:id="rId10" w:type="default"/>
          <w:pgSz w:w="11910" w:h="16840"/>
          <w:pgMar w:top="1740" w:right="1320" w:bottom="280" w:left="1340" w:header="1452" w:footer="0" w:gutter="0"/>
          <w:cols w:space="720" w:num="1"/>
        </w:sectPr>
      </w:pPr>
    </w:p>
    <w:p>
      <w:pPr>
        <w:spacing w:before="66"/>
        <w:ind w:left="100" w:right="0" w:firstLine="0"/>
        <w:jc w:val="left"/>
        <w:rPr>
          <w:b/>
          <w:sz w:val="36"/>
        </w:rPr>
      </w:pPr>
      <w:r>
        <w:rPr>
          <w:b/>
          <w:sz w:val="36"/>
        </w:rPr>
        <w:t>route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its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functionality</w:t>
      </w:r>
      <w:r>
        <w:rPr>
          <w:b/>
          <w:spacing w:val="-1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pStyle w:val="5"/>
        <w:spacing w:before="276" w:line="448" w:lineRule="auto"/>
        <w:ind w:left="821" w:right="673"/>
      </w:pPr>
      <w:r>
        <w:t>For</w:t>
      </w:r>
      <w:r>
        <w:rPr>
          <w:spacing w:val="-5"/>
        </w:rPr>
        <w:t xml:space="preserve"> </w:t>
      </w:r>
      <w:r>
        <w:t>this use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Thunder</w:t>
      </w:r>
      <w:r>
        <w:rPr>
          <w:spacing w:val="-5"/>
        </w:rPr>
        <w:t xml:space="preserve"> </w:t>
      </w:r>
      <w:r>
        <w:t>Client. i use THUNDER CLIENT.</w:t>
      </w:r>
    </w:p>
    <w:p>
      <w:pPr>
        <w:pStyle w:val="2"/>
        <w:spacing w:line="365" w:lineRule="exact"/>
      </w:pPr>
      <w:r>
        <w:t>CREATE</w:t>
      </w:r>
      <w:r>
        <w:rPr>
          <w:spacing w:val="-8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>
      <w:pPr>
        <w:pStyle w:val="8"/>
        <w:numPr>
          <w:ilvl w:val="1"/>
          <w:numId w:val="1"/>
        </w:numPr>
        <w:tabs>
          <w:tab w:val="left" w:pos="1173"/>
          <w:tab w:val="left" w:pos="1243"/>
        </w:tabs>
        <w:spacing w:before="279" w:after="0" w:line="451" w:lineRule="auto"/>
        <w:ind w:left="1243" w:right="683" w:hanging="423"/>
        <w:jc w:val="left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 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 below fields.</w:t>
      </w:r>
    </w:p>
    <w:p>
      <w:pPr>
        <w:pStyle w:val="5"/>
        <w:spacing w:line="316" w:lineRule="exact"/>
        <w:ind w:left="821"/>
      </w:pPr>
      <w:r>
        <w:t>username,</w:t>
      </w:r>
      <w:r>
        <w:rPr>
          <w:spacing w:val="-9"/>
        </w:rPr>
        <w:t xml:space="preserve"> </w:t>
      </w:r>
      <w:r>
        <w:t>empname,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t>role,</w:t>
      </w:r>
      <w:r>
        <w:rPr>
          <w:spacing w:val="-9"/>
        </w:rPr>
        <w:t xml:space="preserve"> </w:t>
      </w:r>
      <w:r>
        <w:rPr>
          <w:spacing w:val="-2"/>
        </w:rPr>
        <w:t>salary</w:t>
      </w:r>
    </w:p>
    <w:p>
      <w:pPr>
        <w:pStyle w:val="8"/>
        <w:numPr>
          <w:ilvl w:val="1"/>
          <w:numId w:val="1"/>
        </w:numPr>
        <w:tabs>
          <w:tab w:val="left" w:pos="1173"/>
          <w:tab w:val="left" w:pos="1176"/>
        </w:tabs>
        <w:spacing w:before="283" w:after="0" w:line="446" w:lineRule="auto"/>
        <w:ind w:left="1176" w:right="899" w:hanging="356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thunder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options method as post</w:t>
      </w:r>
    </w:p>
    <w:p>
      <w:pPr>
        <w:spacing w:before="3"/>
        <w:ind w:left="1541" w:right="0" w:firstLine="0"/>
        <w:jc w:val="left"/>
        <w:rPr>
          <w:sz w:val="25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5"/>
        </w:rPr>
        <w:t>http://localhost:5000/api/user/create</w:t>
      </w:r>
    </w:p>
    <w:p>
      <w:pPr>
        <w:pStyle w:val="5"/>
        <w:spacing w:before="283"/>
        <w:ind w:left="1541"/>
      </w:pPr>
      <w:r>
        <w:t>pass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2"/>
        </w:rPr>
        <w:t>value.</w:t>
      </w:r>
    </w:p>
    <w:p>
      <w:pPr>
        <w:spacing w:before="280"/>
        <w:ind w:left="1541" w:right="0" w:firstLine="0"/>
        <w:jc w:val="left"/>
        <w:rPr>
          <w:b/>
          <w:sz w:val="18"/>
        </w:rPr>
      </w:pPr>
      <w:r>
        <w:rPr>
          <w:b/>
          <w:spacing w:val="-10"/>
          <w:sz w:val="18"/>
        </w:rPr>
        <w:t>{</w:t>
      </w:r>
    </w:p>
    <w:p>
      <w:pPr>
        <w:pStyle w:val="5"/>
        <w:spacing w:before="75"/>
        <w:rPr>
          <w:sz w:val="18"/>
        </w:rPr>
      </w:pPr>
    </w:p>
    <w:p>
      <w:pPr>
        <w:spacing w:before="1" w:line="564" w:lineRule="auto"/>
        <w:ind w:left="1541" w:right="5089" w:firstLine="0"/>
        <w:jc w:val="left"/>
        <w:rPr>
          <w:b/>
          <w:sz w:val="18"/>
        </w:rPr>
      </w:pPr>
      <w:r>
        <w:rPr>
          <w:b/>
          <w:sz w:val="18"/>
        </w:rPr>
        <w:t>"username": "jack", "empname": "jack rider", "email": "</w:t>
      </w:r>
      <w:r>
        <w:fldChar w:fldCharType="begin"/>
      </w:r>
      <w:r>
        <w:instrText xml:space="preserve"> HYPERLINK "mailto:jack@gmail.com" \h </w:instrText>
      </w:r>
      <w:r>
        <w:fldChar w:fldCharType="separate"/>
      </w:r>
      <w:r>
        <w:rPr>
          <w:b/>
          <w:sz w:val="18"/>
        </w:rPr>
        <w:t>jack@gmail.com</w:t>
      </w:r>
      <w:r>
        <w:rPr>
          <w:b/>
          <w:sz w:val="18"/>
        </w:rPr>
        <w:fldChar w:fldCharType="end"/>
      </w:r>
      <w:r>
        <w:rPr>
          <w:b/>
          <w:sz w:val="18"/>
        </w:rPr>
        <w:t>", "role":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>"Front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End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Developer", "salary": 60000</w:t>
      </w:r>
    </w:p>
    <w:p>
      <w:pPr>
        <w:spacing w:before="2"/>
        <w:ind w:left="1541" w:right="0" w:firstLine="0"/>
        <w:jc w:val="left"/>
        <w:rPr>
          <w:b/>
          <w:sz w:val="18"/>
        </w:rPr>
      </w:pPr>
      <w:r>
        <w:rPr>
          <w:b/>
          <w:spacing w:val="-10"/>
          <w:sz w:val="18"/>
        </w:rPr>
        <w:t>}</w:t>
      </w:r>
    </w:p>
    <w:p>
      <w:pPr>
        <w:pStyle w:val="5"/>
        <w:spacing w:before="69"/>
        <w:rPr>
          <w:sz w:val="18"/>
        </w:rPr>
      </w:pPr>
    </w:p>
    <w:p>
      <w:pPr>
        <w:pStyle w:val="8"/>
        <w:numPr>
          <w:ilvl w:val="1"/>
          <w:numId w:val="1"/>
        </w:numPr>
        <w:tabs>
          <w:tab w:val="left" w:pos="1168"/>
          <w:tab w:val="left" w:pos="1176"/>
        </w:tabs>
        <w:spacing w:before="0" w:after="0" w:line="451" w:lineRule="auto"/>
        <w:ind w:left="1176" w:right="495" w:hanging="356"/>
        <w:jc w:val="left"/>
        <w:rPr>
          <w:b/>
          <w:sz w:val="28"/>
        </w:rPr>
      </w:pPr>
      <w:r>
        <w:rPr>
          <w:b/>
          <w:sz w:val="28"/>
        </w:rPr>
        <w:t>finally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mongodb 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a </w:t>
      </w:r>
      <w:r>
        <w:rPr>
          <w:b/>
          <w:spacing w:val="-2"/>
          <w:sz w:val="28"/>
        </w:rPr>
        <w:t>inserted</w:t>
      </w:r>
    </w:p>
    <w:p>
      <w:pPr>
        <w:pStyle w:val="5"/>
        <w:spacing w:line="317" w:lineRule="exact"/>
        <w:ind w:left="1104"/>
      </w:pP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response.</w:t>
      </w:r>
    </w:p>
    <w:p>
      <w:pPr>
        <w:pStyle w:val="8"/>
        <w:numPr>
          <w:ilvl w:val="1"/>
          <w:numId w:val="1"/>
        </w:numPr>
        <w:tabs>
          <w:tab w:val="left" w:pos="1173"/>
          <w:tab w:val="left" w:pos="1243"/>
        </w:tabs>
        <w:spacing w:before="283" w:after="0" w:line="448" w:lineRule="auto"/>
        <w:ind w:left="1243" w:right="997" w:hanging="423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response.</w:t>
      </w:r>
    </w:p>
    <w:p>
      <w:pPr>
        <w:pStyle w:val="5"/>
        <w:spacing w:before="1"/>
        <w:ind w:left="1243"/>
      </w:pP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images...</w:t>
      </w:r>
    </w:p>
    <w:p>
      <w:pPr>
        <w:spacing w:after="0"/>
        <w:sectPr>
          <w:headerReference r:id="rId11" w:type="default"/>
          <w:pgSz w:w="11910" w:h="16840"/>
          <w:pgMar w:top="1360" w:right="1320" w:bottom="280" w:left="1340" w:header="0" w:footer="0" w:gutter="0"/>
          <w:cols w:space="720" w:num="1"/>
        </w:sectPr>
      </w:pPr>
    </w:p>
    <w:p>
      <w:pPr>
        <w:pStyle w:val="5"/>
      </w:pPr>
    </w:p>
    <w:p>
      <w:pPr>
        <w:pStyle w:val="5"/>
        <w:spacing w:before="61"/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pStyle w:val="8"/>
        <w:numPr>
          <w:ilvl w:val="0"/>
          <w:numId w:val="2"/>
        </w:numPr>
        <w:tabs>
          <w:tab w:val="left" w:pos="1173"/>
          <w:tab w:val="left" w:pos="1243"/>
        </w:tabs>
        <w:spacing w:before="278" w:after="0" w:line="451" w:lineRule="auto"/>
        <w:ind w:left="1243" w:right="220" w:hanging="423"/>
        <w:jc w:val="left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 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 as a param.</w:t>
      </w:r>
    </w:p>
    <w:p>
      <w:pPr>
        <w:pStyle w:val="5"/>
        <w:spacing w:line="317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>
      <w:pPr>
        <w:pStyle w:val="5"/>
        <w:spacing w:before="278" w:line="322" w:lineRule="exact"/>
        <w:ind w:left="1541"/>
      </w:pPr>
      <w:r>
        <w:t>url</w:t>
      </w:r>
      <w:r>
        <w:rPr>
          <w:spacing w:val="-5"/>
        </w:rPr>
        <w:t xml:space="preserve"> as</w:t>
      </w:r>
    </w:p>
    <w:p>
      <w:pPr>
        <w:spacing w:before="0" w:line="310" w:lineRule="exact"/>
        <w:ind w:left="1541" w:right="0" w:firstLine="0"/>
        <w:jc w:val="left"/>
        <w:rPr>
          <w:sz w:val="27"/>
        </w:rPr>
      </w:pPr>
      <w:r>
        <w:rPr>
          <w:spacing w:val="-2"/>
          <w:sz w:val="27"/>
        </w:rPr>
        <w:t>http://localhost:5000/api/user/read/65ed7b3d76e1dcc9a51654ca</w:t>
      </w:r>
    </w:p>
    <w:p>
      <w:pPr>
        <w:pStyle w:val="8"/>
        <w:numPr>
          <w:ilvl w:val="0"/>
          <w:numId w:val="2"/>
        </w:numPr>
        <w:tabs>
          <w:tab w:val="left" w:pos="1155"/>
        </w:tabs>
        <w:spacing w:before="290" w:after="0" w:line="240" w:lineRule="auto"/>
        <w:ind w:left="1155" w:right="0" w:hanging="334"/>
        <w:jc w:val="left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specific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>
      <w:pPr>
        <w:spacing w:before="280"/>
        <w:ind w:left="100" w:right="0" w:firstLine="0"/>
        <w:jc w:val="left"/>
        <w:rPr>
          <w:b/>
          <w:sz w:val="27"/>
        </w:rPr>
      </w:pPr>
      <w:r>
        <w:rPr>
          <w:b/>
          <w:spacing w:val="-2"/>
          <w:sz w:val="27"/>
        </w:rPr>
        <w:t>READALL</w:t>
      </w:r>
      <w:r>
        <w:rPr>
          <w:b/>
          <w:spacing w:val="-5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>
      <w:pPr>
        <w:pStyle w:val="8"/>
        <w:numPr>
          <w:ilvl w:val="0"/>
          <w:numId w:val="3"/>
        </w:numPr>
        <w:tabs>
          <w:tab w:val="left" w:pos="1020"/>
          <w:tab w:val="left" w:pos="1156"/>
          <w:tab w:val="left" w:pos="1867"/>
        </w:tabs>
        <w:spacing w:before="280" w:after="0" w:line="456" w:lineRule="auto"/>
        <w:ind w:left="1156" w:right="169" w:hanging="336"/>
        <w:jc w:val="left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Read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route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used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data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existing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 xml:space="preserve">mongodb </w:t>
      </w:r>
      <w:r>
        <w:rPr>
          <w:b/>
          <w:spacing w:val="-4"/>
          <w:sz w:val="27"/>
        </w:rPr>
        <w:t>data</w:t>
      </w:r>
      <w:r>
        <w:rPr>
          <w:b/>
          <w:sz w:val="27"/>
        </w:rPr>
        <w:tab/>
      </w:r>
      <w:r>
        <w:rPr>
          <w:b/>
          <w:sz w:val="27"/>
        </w:rPr>
        <w:t>base .</w:t>
      </w:r>
    </w:p>
    <w:p>
      <w:pPr>
        <w:pStyle w:val="5"/>
        <w:spacing w:line="319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>
      <w:pPr>
        <w:spacing w:before="273"/>
        <w:ind w:left="1541" w:right="0" w:firstLine="0"/>
        <w:jc w:val="left"/>
        <w:rPr>
          <w:sz w:val="27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7"/>
        </w:rPr>
        <w:t>http://localhost:5000/api/user/readall</w:t>
      </w:r>
    </w:p>
    <w:p>
      <w:pPr>
        <w:pStyle w:val="8"/>
        <w:numPr>
          <w:ilvl w:val="0"/>
          <w:numId w:val="3"/>
        </w:numPr>
        <w:tabs>
          <w:tab w:val="left" w:pos="1021"/>
        </w:tabs>
        <w:spacing w:before="288" w:after="0" w:line="240" w:lineRule="auto"/>
        <w:ind w:left="1021" w:right="0" w:hanging="200"/>
        <w:jc w:val="left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4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>
      <w:pPr>
        <w:spacing w:before="280"/>
        <w:ind w:left="100" w:right="0" w:firstLine="0"/>
        <w:jc w:val="left"/>
        <w:rPr>
          <w:b/>
          <w:sz w:val="27"/>
        </w:rPr>
      </w:pPr>
      <w:r>
        <w:rPr>
          <w:b/>
          <w:sz w:val="27"/>
        </w:rPr>
        <w:t>UPDATE</w:t>
      </w:r>
      <w:r>
        <w:rPr>
          <w:b/>
          <w:spacing w:val="-17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>
      <w:pPr>
        <w:pStyle w:val="8"/>
        <w:numPr>
          <w:ilvl w:val="0"/>
          <w:numId w:val="4"/>
        </w:numPr>
        <w:tabs>
          <w:tab w:val="left" w:pos="1173"/>
          <w:tab w:val="left" w:pos="1243"/>
        </w:tabs>
        <w:spacing w:before="276" w:after="0" w:line="451" w:lineRule="auto"/>
        <w:ind w:left="1243" w:right="151" w:hanging="423"/>
        <w:jc w:val="left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 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>
      <w:pPr>
        <w:pStyle w:val="5"/>
        <w:spacing w:line="316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put</w:t>
      </w:r>
    </w:p>
    <w:p>
      <w:pPr>
        <w:pStyle w:val="5"/>
        <w:spacing w:before="283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>
      <w:pPr>
        <w:spacing w:before="0" w:line="308" w:lineRule="exact"/>
        <w:ind w:left="1541" w:right="0" w:firstLine="0"/>
        <w:jc w:val="left"/>
        <w:rPr>
          <w:sz w:val="27"/>
        </w:rPr>
      </w:pPr>
      <w:r>
        <w:rPr>
          <w:spacing w:val="-2"/>
          <w:sz w:val="27"/>
        </w:rPr>
        <w:t>http://localhost:5000/api/user/update/65ed7b3d76e1dcc9a51654ca</w:t>
      </w:r>
    </w:p>
    <w:p>
      <w:pPr>
        <w:pStyle w:val="8"/>
        <w:numPr>
          <w:ilvl w:val="0"/>
          <w:numId w:val="4"/>
        </w:numPr>
        <w:tabs>
          <w:tab w:val="left" w:pos="1155"/>
        </w:tabs>
        <w:spacing w:before="290" w:after="0" w:line="240" w:lineRule="auto"/>
        <w:ind w:left="1155" w:right="0" w:hanging="334"/>
        <w:jc w:val="left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updated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>
      <w:pPr>
        <w:spacing w:after="0" w:line="240" w:lineRule="auto"/>
        <w:jc w:val="left"/>
        <w:rPr>
          <w:sz w:val="27"/>
        </w:rPr>
        <w:sectPr>
          <w:headerReference r:id="rId12" w:type="default"/>
          <w:pgSz w:w="11910" w:h="16840"/>
          <w:pgMar w:top="1920" w:right="1320" w:bottom="280" w:left="1340" w:header="0" w:footer="0" w:gutter="0"/>
          <w:cols w:space="720" w:num="1"/>
        </w:sectPr>
      </w:pPr>
    </w:p>
    <w:p>
      <w:pPr>
        <w:spacing w:before="64"/>
        <w:ind w:left="100" w:right="0" w:firstLine="0"/>
        <w:jc w:val="left"/>
        <w:rPr>
          <w:b/>
          <w:sz w:val="27"/>
        </w:rPr>
      </w:pPr>
      <w:r>
        <w:rPr>
          <w:b/>
          <w:sz w:val="27"/>
        </w:rPr>
        <w:t>DELETE</w:t>
      </w:r>
      <w:r>
        <w:rPr>
          <w:b/>
          <w:spacing w:val="-16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>
      <w:pPr>
        <w:pStyle w:val="8"/>
        <w:numPr>
          <w:ilvl w:val="0"/>
          <w:numId w:val="5"/>
        </w:numPr>
        <w:tabs>
          <w:tab w:val="left" w:pos="1173"/>
          <w:tab w:val="left" w:pos="1243"/>
        </w:tabs>
        <w:spacing w:before="275" w:after="0" w:line="448" w:lineRule="auto"/>
        <w:ind w:left="1243" w:right="286" w:hanging="423"/>
        <w:jc w:val="left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>
      <w:pPr>
        <w:pStyle w:val="5"/>
        <w:spacing w:before="2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delete</w:t>
      </w:r>
    </w:p>
    <w:p>
      <w:pPr>
        <w:pStyle w:val="5"/>
        <w:spacing w:before="278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>
      <w:pPr>
        <w:spacing w:before="0" w:line="308" w:lineRule="exact"/>
        <w:ind w:left="1541" w:right="0" w:firstLine="0"/>
        <w:jc w:val="left"/>
        <w:rPr>
          <w:sz w:val="27"/>
        </w:rPr>
      </w:pPr>
      <w:r>
        <w:rPr>
          <w:spacing w:val="-2"/>
          <w:sz w:val="27"/>
        </w:rPr>
        <w:t>http://localhost:5000/api/user/delete/65ed7b3d76e1dcc9a51654ca</w:t>
      </w:r>
    </w:p>
    <w:p>
      <w:pPr>
        <w:pStyle w:val="8"/>
        <w:numPr>
          <w:ilvl w:val="0"/>
          <w:numId w:val="5"/>
        </w:numPr>
        <w:tabs>
          <w:tab w:val="left" w:pos="1155"/>
        </w:tabs>
        <w:spacing w:before="289" w:after="0" w:line="240" w:lineRule="auto"/>
        <w:ind w:left="1155" w:right="0" w:hanging="334"/>
        <w:jc w:val="left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deleted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successfully</w:t>
      </w:r>
      <w:r>
        <w:rPr>
          <w:b/>
          <w:spacing w:val="-12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>
      <w:pPr>
        <w:pStyle w:val="5"/>
        <w:rPr>
          <w:sz w:val="27"/>
        </w:rPr>
      </w:pPr>
    </w:p>
    <w:p>
      <w:pPr>
        <w:pStyle w:val="5"/>
        <w:rPr>
          <w:sz w:val="27"/>
        </w:rPr>
      </w:pPr>
    </w:p>
    <w:p>
      <w:pPr>
        <w:pStyle w:val="5"/>
        <w:rPr>
          <w:sz w:val="27"/>
        </w:rPr>
      </w:pPr>
    </w:p>
    <w:p>
      <w:pPr>
        <w:pStyle w:val="5"/>
        <w:rPr>
          <w:sz w:val="27"/>
        </w:rPr>
      </w:pPr>
    </w:p>
    <w:p>
      <w:pPr>
        <w:pStyle w:val="5"/>
        <w:rPr>
          <w:sz w:val="27"/>
        </w:rPr>
      </w:pPr>
    </w:p>
    <w:p>
      <w:pPr>
        <w:pStyle w:val="5"/>
        <w:spacing w:before="184"/>
        <w:rPr>
          <w:sz w:val="27"/>
        </w:rPr>
      </w:pPr>
    </w:p>
    <w:p>
      <w:pPr>
        <w:spacing w:before="1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spacing w:before="283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pStyle w:val="5"/>
        <w:spacing w:before="24"/>
        <w:rPr>
          <w:sz w:val="20"/>
        </w:rPr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r:id="rId13" w:type="default"/>
          <w:pgSz w:w="11910" w:h="16840"/>
          <w:pgMar w:top="1360" w:right="1320" w:bottom="280" w:left="1340" w:header="0" w:footer="0" w:gutter="0"/>
          <w:cols w:space="720" w:num="1"/>
        </w:sectPr>
      </w:pPr>
    </w:p>
    <w:p>
      <w:pPr>
        <w:pStyle w:val="5"/>
        <w:spacing w:before="48" w:after="1"/>
        <w:rPr>
          <w:sz w:val="20"/>
        </w:rPr>
      </w:pPr>
    </w:p>
    <w:p>
      <w:pPr>
        <w:pStyle w:val="5"/>
        <w:ind w:left="10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2310" cy="3612515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4"/>
        </w:rPr>
      </w:pPr>
    </w:p>
    <w:p>
      <w:pPr>
        <w:pStyle w:val="5"/>
        <w:spacing w:before="237"/>
        <w:rPr>
          <w:sz w:val="24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READONE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5"/>
        <w:spacing w:before="23"/>
        <w:rPr>
          <w:sz w:val="20"/>
        </w:rPr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650865" cy="353060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r:id="rId14" w:type="default"/>
          <w:pgSz w:w="11910" w:h="16840"/>
          <w:pgMar w:top="1700" w:right="1320" w:bottom="280" w:left="1340" w:header="1452" w:footer="0" w:gutter="0"/>
          <w:cols w:space="720" w:num="1"/>
        </w:sectPr>
      </w:pPr>
    </w:p>
    <w:p>
      <w:pPr>
        <w:pStyle w:val="5"/>
        <w:spacing w:before="48" w:after="1"/>
        <w:rPr>
          <w:sz w:val="20"/>
        </w:rPr>
      </w:pPr>
    </w:p>
    <w:p>
      <w:pPr>
        <w:pStyle w:val="5"/>
        <w:ind w:left="10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2310" cy="3612515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4"/>
        </w:rPr>
      </w:pPr>
    </w:p>
    <w:p>
      <w:pPr>
        <w:pStyle w:val="5"/>
        <w:rPr>
          <w:sz w:val="24"/>
        </w:rPr>
      </w:pPr>
    </w:p>
    <w:p>
      <w:pPr>
        <w:pStyle w:val="5"/>
        <w:rPr>
          <w:sz w:val="24"/>
        </w:rPr>
      </w:pPr>
    </w:p>
    <w:p>
      <w:pPr>
        <w:pStyle w:val="5"/>
        <w:spacing w:before="242"/>
        <w:rPr>
          <w:sz w:val="24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5"/>
        <w:spacing w:before="22"/>
        <w:rPr>
          <w:sz w:val="20"/>
        </w:rPr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651500" cy="3530600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r:id="rId15" w:type="default"/>
          <w:pgSz w:w="11910" w:h="16840"/>
          <w:pgMar w:top="1700" w:right="1320" w:bottom="280" w:left="1340" w:header="1452" w:footer="0" w:gutter="0"/>
          <w:cols w:space="720" w:num="1"/>
        </w:sectPr>
      </w:pPr>
    </w:p>
    <w:p>
      <w:pPr>
        <w:pStyle w:val="5"/>
        <w:spacing w:before="48" w:after="1"/>
        <w:rPr>
          <w:sz w:val="20"/>
        </w:rPr>
      </w:pPr>
    </w:p>
    <w:p>
      <w:pPr>
        <w:pStyle w:val="5"/>
        <w:ind w:left="10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2310" cy="3612515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4"/>
        </w:rPr>
      </w:pPr>
    </w:p>
    <w:p>
      <w:pPr>
        <w:pStyle w:val="5"/>
        <w:rPr>
          <w:sz w:val="24"/>
        </w:rPr>
      </w:pPr>
    </w:p>
    <w:p>
      <w:pPr>
        <w:pStyle w:val="5"/>
        <w:rPr>
          <w:sz w:val="24"/>
        </w:rPr>
      </w:pPr>
    </w:p>
    <w:p>
      <w:pPr>
        <w:pStyle w:val="5"/>
        <w:rPr>
          <w:sz w:val="24"/>
        </w:rPr>
      </w:pPr>
    </w:p>
    <w:p>
      <w:pPr>
        <w:pStyle w:val="5"/>
        <w:rPr>
          <w:sz w:val="24"/>
        </w:rPr>
      </w:pPr>
    </w:p>
    <w:p>
      <w:pPr>
        <w:pStyle w:val="5"/>
        <w:spacing w:before="242"/>
        <w:rPr>
          <w:sz w:val="24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fldChar w:fldCharType="begin"/>
      </w:r>
      <w:r>
        <w:instrText xml:space="preserve"> HYPERLINK "https://github.com/4727yesuraju/crud.git" \h </w:instrText>
      </w:r>
      <w:r>
        <w:fldChar w:fldCharType="separate"/>
      </w:r>
      <w:r>
        <w:rPr>
          <w:color w:val="1A61FF"/>
          <w:spacing w:val="-2"/>
          <w:sz w:val="24"/>
          <w:u w:val="single" w:color="1A61FF"/>
        </w:rPr>
        <w:t>https://github.com/</w:t>
      </w:r>
      <w:r>
        <w:rPr>
          <w:rFonts w:hint="default"/>
          <w:color w:val="1A61FF"/>
          <w:spacing w:val="-2"/>
          <w:sz w:val="24"/>
          <w:u w:val="single" w:color="1A61FF"/>
          <w:lang w:val="en-US"/>
        </w:rPr>
        <w:t>1246sowmya</w:t>
      </w:r>
      <w:r>
        <w:rPr>
          <w:color w:val="1A61FF"/>
          <w:spacing w:val="-2"/>
          <w:sz w:val="24"/>
          <w:u w:val="single" w:color="1A61FF"/>
        </w:rPr>
        <w:t>/crud.git</w:t>
      </w:r>
      <w:r>
        <w:rPr>
          <w:color w:val="1A61FF"/>
          <w:spacing w:val="-2"/>
          <w:sz w:val="24"/>
          <w:u w:val="single" w:color="1A61FF"/>
        </w:rPr>
        <w:fldChar w:fldCharType="end"/>
      </w:r>
    </w:p>
    <w:p>
      <w:pPr>
        <w:pStyle w:val="5"/>
        <w:rPr>
          <w:b w:val="0"/>
          <w:sz w:val="24"/>
        </w:rPr>
      </w:pPr>
    </w:p>
    <w:p>
      <w:pPr>
        <w:spacing w:before="0"/>
        <w:ind w:left="100" w:right="0" w:firstLine="0"/>
        <w:jc w:val="left"/>
        <w:rPr>
          <w:rFonts w:hint="default"/>
          <w:sz w:val="24"/>
          <w:lang w:val="en-US"/>
        </w:rPr>
      </w:pPr>
      <w:r>
        <w:rPr>
          <w:sz w:val="24"/>
        </w:rPr>
        <w:t>LIVE</w:t>
      </w:r>
      <w:r>
        <w:rPr>
          <w:spacing w:val="-3"/>
          <w:sz w:val="24"/>
        </w:rPr>
        <w:t xml:space="preserve"> </w:t>
      </w:r>
      <w:r>
        <w:rPr>
          <w:sz w:val="24"/>
        </w:rPr>
        <w:t>DEMO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fldChar w:fldCharType="begin"/>
      </w:r>
      <w:r>
        <w:instrText xml:space="preserve"> HYPERLINK "https://yesu-crud.onrender.com/" \h </w:instrText>
      </w:r>
      <w:r>
        <w:fldChar w:fldCharType="separate"/>
      </w:r>
      <w:r>
        <w:rPr>
          <w:color w:val="1A61FF"/>
          <w:sz w:val="24"/>
          <w:u w:val="single" w:color="1A61FF"/>
        </w:rPr>
        <w:t>https://</w:t>
      </w:r>
      <w:r>
        <w:rPr>
          <w:rFonts w:hint="default"/>
          <w:color w:val="1A61FF"/>
          <w:sz w:val="24"/>
          <w:u w:val="single" w:color="1A61FF"/>
          <w:lang w:val="en-US"/>
        </w:rPr>
        <w:t>sowmya</w:t>
      </w:r>
      <w:r>
        <w:rPr>
          <w:color w:val="1A61FF"/>
          <w:sz w:val="24"/>
          <w:u w:val="single" w:color="1A61FF"/>
        </w:rPr>
        <w:t>-</w:t>
      </w:r>
      <w:r>
        <w:rPr>
          <w:color w:val="1A61FF"/>
          <w:spacing w:val="-2"/>
          <w:sz w:val="24"/>
          <w:u w:val="single" w:color="1A61FF"/>
        </w:rPr>
        <w:t>crud.onrender.com</w:t>
      </w:r>
      <w:r>
        <w:rPr>
          <w:color w:val="1A61FF"/>
          <w:spacing w:val="-2"/>
          <w:sz w:val="24"/>
          <w:u w:val="single" w:color="1A61FF"/>
        </w:rPr>
        <w:fldChar w:fldCharType="end"/>
      </w:r>
      <w:bookmarkStart w:id="0" w:name="_GoBack"/>
      <w:bookmarkEnd w:id="0"/>
    </w:p>
    <w:sectPr>
      <w:headerReference r:id="rId16" w:type="default"/>
      <w:pgSz w:w="11910" w:h="16840"/>
      <w:pgMar w:top="1700" w:right="1320" w:bottom="280" w:left="1340" w:header="1452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989965</wp:posOffset>
              </wp:positionH>
              <wp:positionV relativeFrom="page">
                <wp:posOffset>908685</wp:posOffset>
              </wp:positionV>
              <wp:extent cx="2354580" cy="22161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5458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MONGODB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CONNECTION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77.95pt;margin-top:71.55pt;height:17.45pt;width:185.4pt;mso-position-horizontal-relative:page;mso-position-vertical-relative:page;z-index:-251657216;mso-width-relative:page;mso-height-relative:page;" filled="f" stroked="f" coordsize="21600,21600" o:gfxdata="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YR9fydoAAAALAQAADwAAAAAAAAABACAAAAAiAAAAZHJzL2Rvd25yZXYueG1sUEsBAhQAFAAAAAgA&#10;h07iQFc+Yt+xAQAAdAMAAA4AAAAAAAAAAQAgAAAAK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6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MONGODB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CONNECTION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6233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543935" cy="194310"/>
              <wp:effectExtent l="0" t="0" r="0" b="0"/>
              <wp:wrapNone/>
              <wp:docPr id="19" name="Text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4393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CREATING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WITH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EXISTING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USERNAEM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9" o:spid="_x0000_s1026" o:spt="202" type="#_x0000_t202" style="position:absolute;left:0pt;margin-left:71pt;margin-top:71.6pt;height:15.3pt;width:279.05pt;mso-position-horizontal-relative:page;mso-position-vertical-relative:page;z-index:-251654144;mso-width-relative:page;mso-height-relative:page;" filled="f" stroked="f" coordsize="21600,21600" o:gfxdata="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2/vaW2QAAAAsBAAAPAAAAAAAAAAEAIAAAACIAAABkcnMvZG93bnJldi54bWxQSwECFAAUAAAA&#10;CACHTuJAvEz6mbQBAAB2AwAADgAAAAAAAAABACAAAAAo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CREATING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WITH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EXISTING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USERNAEM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6233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895985" cy="194310"/>
              <wp:effectExtent l="0" t="0" r="0" b="0"/>
              <wp:wrapNone/>
              <wp:docPr id="22" name="Text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959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READ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ALL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2" o:spid="_x0000_s1026" o:spt="202" type="#_x0000_t202" style="position:absolute;left:0pt;margin-left:71pt;margin-top:71.6pt;height:15.3pt;width:70.55pt;mso-position-horizontal-relative:page;mso-position-vertical-relative:page;z-index:-251654144;mso-width-relative:page;mso-height-relative:page;" filled="f" stroked="f" coordsize="21600,21600" o:gfxdata="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OwPA+2QAAAAsBAAAPAAAAAAAAAAEAIAAAACIAAABkcnMvZG93bnJldi54bWxQSwECFAAUAAAA&#10;CACHTuJAYdDPx7QBAAB1AwAADgAAAAAAAAABACAAAAAo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READ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ALL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6336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731520" cy="194310"/>
              <wp:effectExtent l="0" t="0" r="0" b="0"/>
              <wp:wrapNone/>
              <wp:docPr id="25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15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DELETE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5" o:spid="_x0000_s1026" o:spt="202" type="#_x0000_t202" style="position:absolute;left:0pt;margin-left:71pt;margin-top:71.6pt;height:15.3pt;width:57.6pt;mso-position-horizontal-relative:page;mso-position-vertical-relative:page;z-index:-251653120;mso-width-relative:page;mso-height-relative:page;" filled="f" stroked="f" coordsize="21600,21600" o:gfxdata="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HU1Z7YAAAACwEAAA8AAAAAAAAAAQAgAAAAIgAAAGRycy9kb3ducmV2LnhtbFBLAQIUABQAAAAI&#10;AIdO4kB+EhCatAEAAHU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DELETE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1081405</wp:posOffset>
              </wp:positionH>
              <wp:positionV relativeFrom="page">
                <wp:posOffset>908685</wp:posOffset>
              </wp:positionV>
              <wp:extent cx="812800" cy="221615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28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ROUTES: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" o:spid="_x0000_s1026" o:spt="202" type="#_x0000_t202" style="position:absolute;left:0pt;margin-left:85.15pt;margin-top:71.55pt;height:17.45pt;width:64pt;mso-position-horizontal-relative:page;mso-position-vertical-relative:page;z-index:-251657216;mso-width-relative:page;mso-height-relative:page;" filled="f" stroked="f" coordsize="21600,21600" o:gfxdata="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NEHn&#10;f9gAAAALAQAADwAAAAAAAAABACAAAAAiAAAAZHJzL2Rvd25yZXYueG1sUEsBAhQAFAAAAAgAh07i&#10;QI8o69GwAQAAcwMAAA4AAAAAAAAAAQAgAAAAJwEAAGRycy9lMm9Eb2MueG1sUEsFBgAAAAAGAAYA&#10;WQEAAEk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6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ROUTES: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952500" cy="221615"/>
              <wp:effectExtent l="0" t="0" r="0" b="0"/>
              <wp:wrapNone/>
              <wp:docPr id="8" name="Text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READALL: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8" o:spid="_x0000_s1026" o:spt="202" type="#_x0000_t202" style="position:absolute;left:0pt;margin-left:78.2pt;margin-top:71.55pt;height:17.45pt;width:75pt;mso-position-horizontal-relative:page;mso-position-vertical-relative:page;z-index:-251656192;mso-width-relative:page;mso-height-relative:page;" filled="f" stroked="f" coordsize="21600,21600" o:gfxdata="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m5Kr&#10;PdgAAAALAQAADwAAAAAAAAABACAAAAAiAAAAZHJzL2Rvd25yZXYueG1sUEsBAhQAFAAAAAgAh07i&#10;QIfqEZ+wAQAAcwMAAA4AAAAAAAAAAQAgAAAAJwEAAGRycy9lMm9Eb2MueG1sUEsFBgAAAAAGAAYA&#10;WQEAAEk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6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READALL:</w:t>
                    </w:r>
                  </w:p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861060" cy="221615"/>
              <wp:effectExtent l="0" t="0" r="0" b="0"/>
              <wp:wrapNone/>
              <wp:docPr id="11" name="Text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10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UPDATE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1" o:spid="_x0000_s1026" o:spt="202" type="#_x0000_t202" style="position:absolute;left:0pt;margin-left:78.2pt;margin-top:71.55pt;height:17.45pt;width:67.8pt;mso-position-horizontal-relative:page;mso-position-vertical-relative:page;z-index:-251656192;mso-width-relative:page;mso-height-relative:page;" filled="f" stroked="f" coordsize="21600,21600" o:gfxdata="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OYR&#10;42bZAAAACwEAAA8AAAAAAAAAAQAgAAAAIgAAAGRycy9kb3ducmV2LnhtbFBLAQIUABQAAAAIAIdO&#10;4kAYMEtJsAEAAHUDAAAOAAAAAAAAAAEAIAAAACg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6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UPDATE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545715" cy="221615"/>
              <wp:effectExtent l="0" t="0" r="0" b="0"/>
              <wp:wrapNone/>
              <wp:docPr id="14" name="Text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571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HOW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TO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RUN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ON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LOCALLY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4" o:spid="_x0000_s1026" o:spt="202" type="#_x0000_t202" style="position:absolute;left:0pt;margin-left:71pt;margin-top:71.55pt;height:17.45pt;width:200.45pt;mso-position-horizontal-relative:page;mso-position-vertical-relative:page;z-index:-251655168;mso-width-relative:page;mso-height-relative:page;" filled="f" stroked="f" coordsize="21600,21600" o:gfxdata="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CUCo0NkAAAALAQAADwAAAAAAAAABACAAAAAiAAAAZHJzL2Rvd25yZXYueG1sUEsBAhQAFAAAAAgA&#10;h07iQFEa6UqyAQAAdgMAAA4AAAAAAAAAAQAgAAAAKA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6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HOW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TO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RUN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ON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LOCALLY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326005" cy="221615"/>
              <wp:effectExtent l="0" t="0" r="0" b="0"/>
              <wp:wrapNone/>
              <wp:docPr id="16" name="Text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2600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5"/>
                            <w:spacing w:before="6"/>
                            <w:ind w:left="20"/>
                          </w:pPr>
                          <w:r>
                            <w:t>---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trouble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above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process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?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6" o:spid="_x0000_s1026" o:spt="202" type="#_x0000_t202" style="position:absolute;left:0pt;margin-left:71pt;margin-top:71.55pt;height:17.45pt;width:183.15pt;mso-position-horizontal-relative:page;mso-position-vertical-relative:page;z-index:-251655168;mso-width-relative:page;mso-height-relative:page;" filled="f" stroked="f" coordsize="21600,21600" o:gfxdata="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Eak8R9kAAAALAQAADwAAAAAAAAABACAAAAAiAAAAZHJzL2Rvd25yZXYueG1sUEsBAhQAFAAAAAgA&#10;h07iQB6e7sWyAQAAdgMAAA4AAAAAAAAAAQAgAAAAKA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5"/>
                      <w:spacing w:before="6"/>
                      <w:ind w:left="20"/>
                    </w:pPr>
                    <w:r>
                      <w:t>---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trouble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above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process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?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243" w:hanging="355"/>
        <w:jc w:val="left"/>
      </w:pPr>
      <w:rPr>
        <w:rFonts w:hint="default"/>
        <w:spacing w:val="0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0" w:hanging="35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40" w:hanging="35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41" w:hanging="35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41" w:hanging="35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42" w:hanging="35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42" w:hanging="35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42" w:hanging="35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43" w:hanging="355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175" w:hanging="35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243" w:hanging="35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29" w:hanging="35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8" w:hanging="35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08" w:hanging="35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97" w:hanging="35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86" w:hanging="35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76" w:hanging="35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65" w:hanging="355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%1"/>
      <w:lvlJc w:val="left"/>
      <w:pPr>
        <w:ind w:left="1157" w:hanging="20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4886D93"/>
    <w:rsid w:val="4AE651FC"/>
    <w:rsid w:val="6FCC4ED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6">
    <w:name w:val="Title"/>
    <w:basedOn w:val="1"/>
    <w:qFormat/>
    <w:uiPriority w:val="1"/>
    <w:pPr>
      <w:spacing w:before="59"/>
      <w:ind w:left="178" w:right="200"/>
      <w:jc w:val="center"/>
    </w:pPr>
    <w:rPr>
      <w:rFonts w:ascii="Times New Roman" w:hAnsi="Times New Roman" w:eastAsia="Times New Roman" w:cs="Times New Roman"/>
      <w:b/>
      <w:bCs/>
      <w:sz w:val="64"/>
      <w:szCs w:val="64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278"/>
      <w:ind w:left="1174" w:hanging="353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17.jpeg"/><Relationship Id="rId33" Type="http://schemas.openxmlformats.org/officeDocument/2006/relationships/image" Target="media/image16.jpeg"/><Relationship Id="rId32" Type="http://schemas.openxmlformats.org/officeDocument/2006/relationships/image" Target="media/image15.jpeg"/><Relationship Id="rId31" Type="http://schemas.openxmlformats.org/officeDocument/2006/relationships/image" Target="media/image14.jpeg"/><Relationship Id="rId30" Type="http://schemas.openxmlformats.org/officeDocument/2006/relationships/image" Target="media/image13.jpeg"/><Relationship Id="rId3" Type="http://schemas.openxmlformats.org/officeDocument/2006/relationships/footnotes" Target="footnotes.xml"/><Relationship Id="rId29" Type="http://schemas.openxmlformats.org/officeDocument/2006/relationships/image" Target="media/image12.jpeg"/><Relationship Id="rId28" Type="http://schemas.openxmlformats.org/officeDocument/2006/relationships/image" Target="media/image11.png"/><Relationship Id="rId27" Type="http://schemas.openxmlformats.org/officeDocument/2006/relationships/image" Target="media/image10.jpeg"/><Relationship Id="rId26" Type="http://schemas.openxmlformats.org/officeDocument/2006/relationships/image" Target="media/image9.jpeg"/><Relationship Id="rId25" Type="http://schemas.openxmlformats.org/officeDocument/2006/relationships/image" Target="media/image8.jpeg"/><Relationship Id="rId24" Type="http://schemas.openxmlformats.org/officeDocument/2006/relationships/image" Target="media/image7.jpeg"/><Relationship Id="rId23" Type="http://schemas.openxmlformats.org/officeDocument/2006/relationships/image" Target="media/image6.jpeg"/><Relationship Id="rId22" Type="http://schemas.openxmlformats.org/officeDocument/2006/relationships/image" Target="media/image5.jpeg"/><Relationship Id="rId21" Type="http://schemas.openxmlformats.org/officeDocument/2006/relationships/image" Target="media/image4.jpeg"/><Relationship Id="rId20" Type="http://schemas.openxmlformats.org/officeDocument/2006/relationships/image" Target="media/image3.jpeg"/><Relationship Id="rId2" Type="http://schemas.openxmlformats.org/officeDocument/2006/relationships/settings" Target="settings.xml"/><Relationship Id="rId19" Type="http://schemas.openxmlformats.org/officeDocument/2006/relationships/image" Target="media/image2.jpeg"/><Relationship Id="rId18" Type="http://schemas.openxmlformats.org/officeDocument/2006/relationships/image" Target="media/image1.jpeg"/><Relationship Id="rId17" Type="http://schemas.openxmlformats.org/officeDocument/2006/relationships/theme" Target="theme/theme1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2024-03-13T09:59:00Z</dcterms:created>
  <dc:creator>Yesu Raju Kommanapalli</dc:creator>
  <cp:lastModifiedBy>padyalasowmya 107</cp:lastModifiedBy>
  <dcterms:modified xsi:type="dcterms:W3CDTF">2024-03-13T10:02:50Z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2024-03-13T00:00:00Z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A3CAD54C526F45F7879E3AE372409B61_13</vt:lpwstr>
  </property>
</Properties>
</file>